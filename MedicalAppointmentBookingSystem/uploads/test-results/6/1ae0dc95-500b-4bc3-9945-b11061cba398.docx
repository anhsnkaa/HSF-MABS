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1EB14">
      <w:pPr>
        <w:jc w:val="center"/>
      </w:pPr>
      <w:r>
        <w:rPr>
          <w:rFonts w:ascii="Arial" w:hAnsi="Arial"/>
          <w:b/>
          <w:color w:val="1B365D"/>
          <w:sz w:val="32"/>
        </w:rPr>
        <w:t>PHIẾU THU THẬP THÔNG TIN DOANH NGHIỆP THỰC TẬP (OJT)</w:t>
      </w:r>
    </w:p>
    <w:p w14:paraId="7A1E10BC">
      <w:pPr>
        <w:spacing w:after="480"/>
        <w:jc w:val="center"/>
        <w:rPr>
          <w:rFonts w:hint="default"/>
          <w:lang w:val="en-US"/>
        </w:rPr>
      </w:pPr>
      <w:r>
        <w:rPr>
          <w:rFonts w:ascii="Arial" w:hAnsi="Arial"/>
          <w:i/>
          <w:sz w:val="24"/>
        </w:rPr>
        <w:t>Kính gửi: Bộ phận Nhân sự</w:t>
      </w:r>
      <w:r>
        <w:rPr>
          <w:rFonts w:hint="default"/>
          <w:i/>
          <w:sz w:val="24"/>
          <w:lang w:val="en-US"/>
        </w:rPr>
        <w:t xml:space="preserve"> Công ty T2Soft</w:t>
      </w:r>
    </w:p>
    <w:p w14:paraId="06A22C24">
      <w:pPr>
        <w:spacing w:after="360"/>
      </w:pPr>
      <w:r>
        <w:rPr>
          <w:rFonts w:ascii="Arial" w:hAnsi="Arial"/>
          <w:sz w:val="22"/>
        </w:rPr>
        <w:t xml:space="preserve">Để hoàn thiện thủ tục đăng ký thực tập trên hệ thống của Đại học FPT Hà Nội, </w:t>
      </w:r>
      <w:r>
        <w:rPr>
          <w:rFonts w:hint="default"/>
          <w:sz w:val="22"/>
          <w:lang w:val="en-US"/>
        </w:rPr>
        <w:t>em</w:t>
      </w:r>
      <w:r>
        <w:rPr>
          <w:rFonts w:ascii="Arial" w:hAnsi="Arial"/>
          <w:sz w:val="22"/>
        </w:rPr>
        <w:t xml:space="preserve"> kính mong Anh/Chị hỗ trợ điền các thông tin cần thiết vào các ô trống dưới đây. Xin chân thành cảm ơn sự hỗ trợ của Quý Công ty!</w:t>
      </w:r>
    </w:p>
    <w:p w14:paraId="7BB56A9F">
      <w:pPr>
        <w:keepNext/>
        <w:spacing w:before="240" w:after="120"/>
      </w:pPr>
      <w:r>
        <w:rPr>
          <w:rFonts w:ascii="Arial" w:hAnsi="Arial"/>
          <w:b/>
          <w:color w:val="1B365D"/>
          <w:sz w:val="26"/>
        </w:rPr>
        <w:t>1. Thông tin chung về Doanh nghiệp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1F2D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7EA44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Tên Doanh Nghiệp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DDFF2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 xml:space="preserve">[Nhập tên </w:t>
            </w:r>
            <w:r>
              <w:rPr>
                <w:rFonts w:hint="default"/>
                <w:i/>
                <w:color w:val="8C8C8C"/>
                <w:sz w:val="20"/>
                <w:lang w:val="en-US"/>
              </w:rPr>
              <w:t>Doanh Nghiệp</w:t>
            </w:r>
            <w:r>
              <w:rPr>
                <w:rFonts w:ascii="Arial" w:hAnsi="Arial"/>
                <w:i/>
                <w:color w:val="8C8C8C"/>
                <w:sz w:val="20"/>
              </w:rPr>
              <w:t>]</w:t>
            </w:r>
          </w:p>
        </w:tc>
      </w:tr>
      <w:tr w14:paraId="3C011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45A1EC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Tên tiếng Anh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09781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</w:t>
            </w:r>
            <w:r>
              <w:rPr>
                <w:rFonts w:hint="default"/>
                <w:i/>
                <w:color w:val="8C8C8C"/>
                <w:sz w:val="20"/>
                <w:lang w:val="en-US"/>
              </w:rPr>
              <w:t>Company name in English</w:t>
            </w:r>
            <w:r>
              <w:rPr>
                <w:rFonts w:ascii="Arial" w:hAnsi="Arial"/>
                <w:i/>
                <w:color w:val="8C8C8C"/>
                <w:sz w:val="20"/>
              </w:rPr>
              <w:t>]</w:t>
            </w:r>
          </w:p>
        </w:tc>
      </w:tr>
      <w:tr w14:paraId="1D46C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EA7D43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Mã số thuế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81F730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[Ví dụ: 1234567890]</w:t>
            </w:r>
          </w:p>
        </w:tc>
      </w:tr>
      <w:tr w14:paraId="56D75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019BB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Website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2D149F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[Ví dụ: https://company.com]</w:t>
            </w:r>
          </w:p>
        </w:tc>
      </w:tr>
      <w:tr w14:paraId="3B997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E0CF2A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Địa chỉ văn phòng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8B77B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[Ghi rõ địa điểm sinh viên sẽ làm việc thực tế]</w:t>
            </w:r>
          </w:p>
        </w:tc>
      </w:tr>
      <w:tr w14:paraId="2F059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413FF7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Quy mô nhân sự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F5308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[Vui lòng chọn: 1-10 / 11-20 / 21-50 / 51-200 / 201-500 / Trên 500 nhân viên]</w:t>
            </w:r>
          </w:p>
        </w:tc>
      </w:tr>
      <w:tr w14:paraId="6D3CD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EE10C">
            <w:pPr>
              <w:spacing w:after="0"/>
              <w:rPr>
                <w:rFonts w:ascii="Arial" w:hAnsi="Arial"/>
                <w:b/>
                <w:sz w:val="21"/>
              </w:rPr>
            </w:pPr>
            <w:r>
              <w:rPr>
                <w:rFonts w:hint="default" w:ascii="Arial" w:hAnsi="Arial"/>
                <w:b/>
                <w:sz w:val="21"/>
              </w:rPr>
              <w:t>Thông tin Email HR/Tuyển dụng/Email chung của Doanh nghiệp *</w:t>
            </w:r>
          </w:p>
          <w:p w14:paraId="5B9B90C2">
            <w:pPr>
              <w:spacing w:after="0"/>
            </w:pP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C54CE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[Email nhận thông tin chung, VD: hr@company.com]</w:t>
            </w:r>
          </w:p>
        </w:tc>
      </w:tr>
    </w:tbl>
    <w:p w14:paraId="11D3CDDD">
      <w:pPr>
        <w:spacing w:after="240"/>
      </w:pPr>
    </w:p>
    <w:p w14:paraId="57DC3A4E">
      <w:pPr>
        <w:keepNext/>
        <w:spacing w:before="240" w:after="120"/>
      </w:pPr>
      <w:r>
        <w:rPr>
          <w:rFonts w:ascii="Arial" w:hAnsi="Arial"/>
          <w:b/>
          <w:color w:val="1B365D"/>
          <w:sz w:val="26"/>
        </w:rPr>
        <w:t>2. Thông tin Quản lý trực tiếp (Đánh giá cuối kỳ OJT)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8069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494FE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Tên người quản lý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9F3AA3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[Họ và tên Mentor / Người hướng dẫn trực tiếp]</w:t>
            </w:r>
          </w:p>
        </w:tc>
      </w:tr>
      <w:tr w14:paraId="77ECB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5701B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Email người quản lý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F7310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[Email để nhà trường liên hệ gửi form đánh giá]</w:t>
            </w:r>
          </w:p>
        </w:tc>
      </w:tr>
      <w:tr w14:paraId="564AC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2C8CB5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Số điện thoại quản lý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3275E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[Số điện thoại liên hệ trực tiếp]</w:t>
            </w:r>
          </w:p>
        </w:tc>
      </w:tr>
    </w:tbl>
    <w:p w14:paraId="0D6CAB94">
      <w:pPr>
        <w:spacing w:after="240"/>
      </w:pPr>
    </w:p>
    <w:p w14:paraId="3BCDEFF1">
      <w:pPr>
        <w:keepNext/>
        <w:spacing w:before="240" w:after="120"/>
      </w:pPr>
      <w:r>
        <w:rPr>
          <w:rFonts w:ascii="Arial" w:hAnsi="Arial"/>
          <w:b/>
          <w:color w:val="1B365D"/>
          <w:sz w:val="26"/>
        </w:rPr>
        <w:t>3. Thông tin vị trí &amp; Mô tả công việc (JD)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DD54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6E633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Vị trí thực tập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39C2BF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 xml:space="preserve">[Ví dụ: </w:t>
            </w:r>
            <w:r>
              <w:rPr>
                <w:rFonts w:hint="default"/>
                <w:i/>
                <w:color w:val="8C8C8C"/>
                <w:sz w:val="20"/>
                <w:lang w:val="en-US"/>
              </w:rPr>
              <w:t xml:space="preserve">Backend </w:t>
            </w:r>
            <w:r>
              <w:rPr>
                <w:rFonts w:ascii="Arial" w:hAnsi="Arial"/>
                <w:i/>
                <w:color w:val="8C8C8C"/>
                <w:sz w:val="20"/>
              </w:rPr>
              <w:t>Developer Intern]</w:t>
            </w:r>
          </w:p>
        </w:tc>
      </w:tr>
      <w:tr w14:paraId="44357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A9A56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Mô tả vị trí ứng tuyển chi tiết (*)</w:t>
            </w:r>
          </w:p>
        </w:tc>
        <w:tc>
          <w:tcPr>
            <w:tcW w:w="604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C5DC5">
            <w:pPr>
              <w:spacing w:after="0"/>
            </w:pPr>
            <w:r>
              <w:rPr>
                <w:rFonts w:ascii="Arial" w:hAnsi="Arial"/>
                <w:i/>
                <w:color w:val="8C8C8C"/>
                <w:sz w:val="20"/>
              </w:rPr>
              <w:t>[Anh/Chị có thể paste thông tin JD tóm tắt hoặc chi tiết vào ô này...]</w:t>
            </w:r>
          </w:p>
        </w:tc>
      </w:tr>
    </w:tbl>
    <w:p w14:paraId="71077E8A">
      <w:pPr>
        <w:spacing w:after="240"/>
      </w:pPr>
    </w:p>
    <w:p w14:paraId="733FBDA4">
      <w:pPr>
        <w:keepNext/>
        <w:spacing w:before="240" w:after="120"/>
      </w:pPr>
      <w:r>
        <w:rPr>
          <w:rFonts w:ascii="Arial" w:hAnsi="Arial"/>
          <w:b/>
          <w:color w:val="1B365D"/>
          <w:sz w:val="26"/>
        </w:rPr>
        <w:t>4. Lưu ý về hồ sơ đính kèm</w:t>
      </w:r>
      <w:r>
        <w:rPr>
          <w:rFonts w:ascii="Arial" w:hAnsi="Arial"/>
          <w:i/>
          <w:sz w:val="21"/>
        </w:rPr>
        <w:br w:type="textWrapping"/>
      </w:r>
      <w:r>
        <w:rPr>
          <w:rFonts w:ascii="Arial" w:hAnsi="Arial"/>
          <w:b w:val="0"/>
          <w:bCs w:val="0"/>
          <w:i w:val="0"/>
          <w:iCs/>
          <w:sz w:val="21"/>
        </w:rPr>
        <w:t>• 01 Minh chứng xác nhận trúng tuyển (Thư mời nhận việc / Email xác nhận / Tin nhắn trao đổi tuyển dụng).</w:t>
      </w:r>
      <w:r>
        <w:rPr>
          <w:rFonts w:ascii="Arial" w:hAnsi="Arial"/>
          <w:b w:val="0"/>
          <w:bCs w:val="0"/>
          <w:i w:val="0"/>
          <w:iCs/>
          <w:sz w:val="21"/>
        </w:rPr>
        <w:br w:type="textWrapping"/>
      </w:r>
      <w:r>
        <w:rPr>
          <w:rFonts w:ascii="Arial" w:hAnsi="Arial"/>
          <w:b w:val="0"/>
          <w:bCs w:val="0"/>
          <w:i w:val="0"/>
          <w:iCs/>
          <w:sz w:val="21"/>
        </w:rPr>
        <w:t>• 04 Hình ảnh văn phòng làm việc thực tế rõ ràng, chân thực (Có thể xin ảnh truyền thông của công ty hoặc tự chụp khi đến nhận việc).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A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1263</Characters>
  <Lines>0</Lines>
  <Paragraphs>0</Paragraphs>
  <TotalTime>4</TotalTime>
  <ScaleCrop>false</ScaleCrop>
  <LinksUpToDate>false</LinksUpToDate>
  <CharactersWithSpaces>1575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Thị Thúy Quỳnh</cp:lastModifiedBy>
  <dcterms:modified xsi:type="dcterms:W3CDTF">2026-07-13T09:13:52Z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eyJoZGlkIjoiZTgwMmFlZDE1YjRjMmEyNDhhODRiMDdmZDRmMGIwODEiLCJ1c2VySWQiOiIxMzkyMTU2OTU4NDI2In0=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38907FEE75174CDBA03FB2818C54392B_12</vt:lpwstr>
  </property>
</Properties>
</file>